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D100E">
      <w:pPr>
        <w:pStyle w:val="31"/>
      </w:pPr>
      <w:r>
        <w:rPr>
          <w:rFonts w:ascii="Arial" w:hAnsi="Arial" w:eastAsia="Songti SC"/>
          <w:b w:val="0"/>
        </w:rPr>
        <w:t>实验报告</w:t>
      </w:r>
    </w:p>
    <w:p w14:paraId="17DB459C">
      <w:pPr>
        <w:pStyle w:val="26"/>
      </w:pPr>
      <w:r>
        <w:rPr>
          <w:rFonts w:ascii="Arial" w:hAnsi="Arial" w:eastAsia="Songti SC"/>
          <w:b w:val="0"/>
        </w:rPr>
        <w:t>第一次训练</w:t>
      </w:r>
    </w:p>
    <w:p w14:paraId="2F6C8014">
      <w:r>
        <w:rPr>
          <w:rFonts w:ascii="Arial" w:hAnsi="Arial" w:eastAsia="Songti SC"/>
          <w:b w:val="0"/>
        </w:rPr>
        <w:t>本报告记录当前固定数据集上的第一次正式训练。两种隐藏维度均从随机初始化开始，不加载预训练权重。报告数字均读取本次保存的配置、训练历史、最佳检查点和最终测试结果。</w:t>
      </w:r>
    </w:p>
    <w:p w14:paraId="0F753F02">
      <w:r>
        <w:rPr>
          <w:rFonts w:ascii="Arial" w:hAnsi="Arial" w:eastAsia="Songti SC"/>
          <w:b w:val="0"/>
        </w:rPr>
        <w:t xml:space="preserve">按最低验证交叉熵选择隐藏维度 </w:t>
      </w:r>
      <w:r>
        <w:rPr>
          <w:rFonts w:ascii="Arial" w:hAnsi="Arial" w:eastAsia="Arial Unicode MS"/>
          <w:b/>
        </w:rPr>
        <w:t>256</w:t>
      </w:r>
      <w:r>
        <w:rPr>
          <w:rFonts w:ascii="Arial" w:hAnsi="Arial" w:eastAsia="Songti SC"/>
          <w:b w:val="0"/>
        </w:rPr>
        <w:t xml:space="preserve"> 的模型。测试集完全匹配率 </w:t>
      </w:r>
      <w:r>
        <w:rPr>
          <w:rFonts w:ascii="Arial" w:hAnsi="Arial" w:eastAsia="Arial Unicode MS"/>
          <w:b/>
        </w:rPr>
        <w:t>1.56%</w:t>
      </w:r>
      <w:r>
        <w:rPr>
          <w:rFonts w:ascii="Arial" w:hAnsi="Arial" w:eastAsia="Songti SC"/>
          <w:b w:val="0"/>
        </w:rPr>
        <w:t xml:space="preserve">，Emoji 级 micro F1 </w:t>
      </w:r>
      <w:r>
        <w:rPr>
          <w:rFonts w:ascii="Arial" w:hAnsi="Arial" w:eastAsia="Arial Unicode MS"/>
          <w:b/>
        </w:rPr>
        <w:t>52.46%</w:t>
      </w:r>
      <w:r>
        <w:rPr>
          <w:rFonts w:ascii="Arial" w:hAnsi="Arial" w:eastAsia="Songti SC"/>
          <w:b w:val="0"/>
        </w:rPr>
        <w:t>。这些指标衡量与合成参考标签的匹配程度，不能单独证明中文语义理解能力。</w:t>
      </w:r>
    </w:p>
    <w:p w14:paraId="24726A8F">
      <w:pPr>
        <w:pStyle w:val="3"/>
      </w:pPr>
      <w:r>
        <w:rPr>
          <w:rFonts w:ascii="Arial" w:hAnsi="Arial" w:eastAsia="Songti SC"/>
          <w:b w:val="0"/>
        </w:rPr>
        <w:t>1 数据与固定划分</w:t>
      </w:r>
    </w:p>
    <w:p w14:paraId="0AD77E5C">
      <w:r>
        <w:rPr>
          <w:rFonts w:ascii="Arial" w:hAnsi="Arial" w:eastAsia="Songti SC"/>
          <w:b w:val="0"/>
        </w:rPr>
        <w:t>采用当前修订后的150,000条中文—Emoji配对，覆盖20个生成主题和8种句式。目标统一为固定Unicode Emoji 18.0 fully-qualified形式；每个目标单元为完整Emoji，保留ZWJ、肤色、旗帜、键帽、重复次数和顺序。</w:t>
      </w:r>
    </w:p>
    <w:p w14:paraId="5474A345">
      <w:r>
        <w:rPr>
          <w:rFonts w:ascii="Arial" w:hAnsi="Arial" w:eastAsia="Songti SC"/>
          <w:b w:val="0"/>
        </w:rPr>
        <w:t>生成批次和已检出的近重复句族整组隔离，固定随机种子42。划分只按主题、句式和长度元信息平衡，未按模型测试分数选取。规范化源句精确重复为0；已检出的近重复关系跨集合为0。这不保证所有语义近义改写都已检出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587"/>
        <w:gridCol w:w="1587"/>
        <w:gridCol w:w="1587"/>
        <w:gridCol w:w="1587"/>
        <w:gridCol w:w="1587"/>
      </w:tblGrid>
      <w:tr w14:paraId="22685AC2"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C82A70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/>
                <w:sz w:val="18"/>
              </w:rPr>
              <w:t>集合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7285C6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/>
                <w:sz w:val="18"/>
              </w:rPr>
              <w:t>样本数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9967E3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/>
                <w:sz w:val="18"/>
              </w:rPr>
              <w:t>比例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8F2BAA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/>
                <w:sz w:val="18"/>
              </w:rPr>
              <w:t>组数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851206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/>
                <w:sz w:val="18"/>
              </w:rPr>
              <w:t>中文长度均值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8DB42F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/>
                <w:sz w:val="18"/>
              </w:rPr>
              <w:t>Emoji长度均值</w:t>
            </w:r>
          </w:p>
        </w:tc>
      </w:tr>
      <w:tr w14:paraId="67064BCC"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476F35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18"/>
              </w:rPr>
              <w:t>train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060FE5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18"/>
              </w:rPr>
              <w:t>120000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AE37A1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18"/>
              </w:rPr>
              <w:t>80%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5C1F2E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18"/>
              </w:rPr>
              <w:t>1278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9B8FF9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18"/>
              </w:rPr>
              <w:t>16.03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60D2F8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18"/>
              </w:rPr>
              <w:t>4.56</w:t>
            </w:r>
          </w:p>
        </w:tc>
      </w:tr>
      <w:tr w14:paraId="2AB39EA5"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056F35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18"/>
              </w:rPr>
              <w:t>val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26DB41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18"/>
              </w:rPr>
              <w:t>15000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C88588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18"/>
              </w:rPr>
              <w:t>10%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E232D8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18"/>
              </w:rPr>
              <w:t>169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1734C1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18"/>
              </w:rPr>
              <w:t>16.42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9B0B31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18"/>
              </w:rPr>
              <w:t>4.54</w:t>
            </w:r>
          </w:p>
        </w:tc>
      </w:tr>
      <w:tr w14:paraId="6F84CFAC"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C5D29F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18"/>
              </w:rPr>
              <w:t>test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E8657B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18"/>
              </w:rPr>
              <w:t>15000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668F05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18"/>
              </w:rPr>
              <w:t>10%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EA291A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18"/>
              </w:rPr>
              <w:t>168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B5DE3D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18"/>
              </w:rPr>
              <w:t>15.91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273259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18"/>
              </w:rPr>
              <w:t>4.57</w:t>
            </w:r>
          </w:p>
        </w:tc>
      </w:tr>
    </w:tbl>
    <w:p w14:paraId="3C301926">
      <w:pPr>
        <w:spacing w:after="40"/>
      </w:pPr>
    </w:p>
    <w:p w14:paraId="7172EFC7">
      <w:r>
        <w:rPr>
          <w:rFonts w:ascii="Arial" w:hAnsi="Arial" w:eastAsia="Songti SC"/>
          <w:b w:val="0"/>
        </w:rPr>
        <w:t xml:space="preserve">仍有26,554条弱规则候选待复核。当前数据未完成全量独立人工语义验收；规则命中不等于错误，未命中也不等于正确。无直接Emoji的对象及否定范围表达约定见 </w:t>
      </w:r>
      <w:r>
        <w:rPr>
          <w:rFonts w:ascii="Consolas" w:hAnsi="Consolas" w:eastAsia="Arial Unicode MS"/>
          <w:b w:val="0"/>
        </w:rPr>
        <w:t>data/v2/ANNOTATION_GUIDE.md</w:t>
      </w:r>
      <w:r>
        <w:rPr>
          <w:rFonts w:ascii="Arial" w:hAnsi="Arial" w:eastAsia="Songti SC"/>
          <w:b w:val="0"/>
        </w:rPr>
        <w:t>。本轮训练未调用付费API。</w:t>
      </w:r>
    </w:p>
    <w:p w14:paraId="1FD4EB81">
      <w:pPr>
        <w:pStyle w:val="3"/>
      </w:pPr>
      <w:r>
        <w:rPr>
          <w:rFonts w:ascii="Arial" w:hAnsi="Arial" w:eastAsia="Songti SC"/>
          <w:b w:val="0"/>
        </w:rPr>
        <w:t>2 编码与手写模型</w:t>
      </w:r>
    </w:p>
    <w:p w14:paraId="26C13833">
      <w:r>
        <w:rPr>
          <w:rFonts w:ascii="Arial" w:hAnsi="Arial" w:eastAsia="Songti SC"/>
          <w:b w:val="0"/>
        </w:rPr>
        <w:t>中文按字符编码，中文词表3750项，Emoji词表1471项，均包含PAD/UNK/BOS/EOS四个特殊Token且只从训练集建立。输入不截断，测试参考中训练词表外Emoji出现11次，参考保留原符号参与评测。</w:t>
      </w:r>
    </w:p>
    <w:p w14:paraId="62B1B95A">
      <w:r>
        <w:rPr>
          <w:rFonts w:ascii="Arial" w:hAnsi="Arial" w:eastAsia="Songti SC"/>
          <w:b w:val="0"/>
        </w:rPr>
        <w:t>单层、单向、无Attention的LSTM Encoder–Decoder。编码器最终h和c初始化解码器；达到真实输入长度后冻结h和c，避免PAD污染。LSTM门控、状态更新与时间步循环在src/model.py中手写，使用PyTorch基础张量、自动求导和Adam，不调用内置LSTM/LSTMCell。</w:t>
      </w:r>
    </w:p>
    <w:p w14:paraId="11BD8F85">
      <w:pPr>
        <w:spacing w:line="240" w:lineRule="auto"/>
      </w:pPr>
      <w:r>
        <w:rPr>
          <w:rFonts w:ascii="Consolas" w:hAnsi="Consolas"/>
          <w:sz w:val="18"/>
        </w:rPr>
        <w:t>z = x @ W_ih.T + h_prev @ W_hh.T + b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i, f, g, o = sigmoid(z_i), sigmoid(z_f), tanh(z_g), sigmoid(z_o)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 = f * c_prev + i * 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h = o * tanh(c)</w:t>
      </w:r>
    </w:p>
    <w:p w14:paraId="70F89B33">
      <w:pPr>
        <w:pStyle w:val="3"/>
      </w:pPr>
      <w:r>
        <w:rPr>
          <w:rFonts w:ascii="Arial" w:hAnsi="Arial" w:eastAsia="Songti SC"/>
          <w:b w:val="0"/>
        </w:rPr>
        <w:t>3 训练与模型选择</w:t>
      </w:r>
    </w:p>
    <w:p w14:paraId="33FB20B3">
      <w:r>
        <w:rPr>
          <w:rFonts w:ascii="Arial" w:hAnsi="Arial" w:eastAsia="Songti SC"/>
          <w:b w:val="0"/>
        </w:rPr>
        <w:t>Embedding=128，Dropout=0.2，batch=256，Adam学习率=0.001，梯度裁剪1.0，随机种子42，最多50轮，验证损失连续5轮未改善早停。实际设备为mps，Python 3.12.13，PyTorch 2.14.1。</w:t>
      </w:r>
    </w:p>
    <w:p w14:paraId="30A3A587">
      <w:r>
        <w:rPr>
          <w:rFonts w:ascii="Arial" w:hAnsi="Arial" w:eastAsia="Songti SC"/>
          <w:b w:val="0"/>
        </w:rPr>
        <w:t>训练采用完整Teacher Forcing，目标右移并加入BOS/EOS；交叉熵忽略PAD，按有效Token数加权平均。每轮另在完整验证集自主生成。推理从BOS开始贪心解码，屏蔽PAD/UNK/BOS，遇EOS或训练集最大目标长度加3停止。</w:t>
      </w:r>
    </w:p>
    <w:p w14:paraId="00ECD3E9">
      <w:r>
        <w:rPr>
          <w:rFonts w:ascii="Arial" w:hAnsi="Arial" w:eastAsia="Songti SC"/>
          <w:b w:val="0"/>
        </w:rPr>
        <w:t>128与256维只改变隐藏维度，其他条件保持一致。每个模型按最低验证损失保存最佳权重；两个模型也按该指标选取最终配置，选定后才读取测试参考。早停轮数不同，因此并非严格等计算预算对照。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5"/>
        <w:gridCol w:w="2835"/>
        <w:gridCol w:w="2835"/>
      </w:tblGrid>
      <w:tr w14:paraId="51A13545">
        <w:trPr>
          <w:cantSplit/>
          <w:tblHeader/>
          <w:jc w:val="center"/>
        </w:trPr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7A6DCF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/>
                <w:sz w:val="20"/>
              </w:rPr>
              <w:t>隐藏维度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A3B0F4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/>
                <w:sz w:val="20"/>
              </w:rPr>
              <w:t>128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489601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/>
                <w:sz w:val="20"/>
              </w:rPr>
              <w:t>256</w:t>
            </w:r>
          </w:p>
        </w:tc>
      </w:tr>
      <w:tr w14:paraId="494DA728">
        <w:trPr>
          <w:cantSplit/>
          <w:jc w:val="center"/>
        </w:trPr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B8DC41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 w:val="0"/>
                <w:sz w:val="20"/>
              </w:rPr>
              <w:t>参数量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CC3258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1121215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6C3A19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1834815</w:t>
            </w:r>
          </w:p>
        </w:tc>
      </w:tr>
      <w:tr w14:paraId="2D7B1EAD">
        <w:trPr>
          <w:cantSplit/>
          <w:jc w:val="center"/>
        </w:trPr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DE2C5A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 w:val="0"/>
                <w:sz w:val="20"/>
              </w:rPr>
              <w:t>实际轮数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5EA3C2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46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BACE68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21</w:t>
            </w:r>
          </w:p>
        </w:tc>
      </w:tr>
      <w:tr w14:paraId="26D8A8F0">
        <w:trPr>
          <w:cantSplit/>
          <w:jc w:val="center"/>
        </w:trPr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C46D5C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 w:val="0"/>
                <w:sz w:val="20"/>
              </w:rPr>
              <w:t>最佳轮次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610D29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41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D5FC71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16</w:t>
            </w:r>
          </w:p>
        </w:tc>
      </w:tr>
      <w:tr w14:paraId="10D3D2B9">
        <w:trPr>
          <w:cantSplit/>
          <w:jc w:val="center"/>
        </w:trPr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55AEDA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 w:val="0"/>
                <w:sz w:val="20"/>
              </w:rPr>
              <w:t>验证损失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CD1BF1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2.5725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FDE52D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2.5527</w:t>
            </w:r>
          </w:p>
        </w:tc>
      </w:tr>
      <w:tr w14:paraId="28F7380F">
        <w:trPr>
          <w:cantSplit/>
          <w:jc w:val="center"/>
        </w:trPr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7378F6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 w:val="0"/>
                <w:sz w:val="20"/>
              </w:rPr>
              <w:t>验证EM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3295F3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1.25%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8C4148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1.27%</w:t>
            </w:r>
          </w:p>
        </w:tc>
      </w:tr>
      <w:tr w14:paraId="231BD676">
        <w:trPr>
          <w:cantSplit/>
          <w:jc w:val="center"/>
        </w:trPr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40E5A7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 w:val="0"/>
                <w:sz w:val="20"/>
              </w:rPr>
              <w:t>验证F1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AB8D48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51.77%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BF5C11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51.57%</w:t>
            </w:r>
          </w:p>
        </w:tc>
      </w:tr>
      <w:tr w14:paraId="74780E82">
        <w:trPr>
          <w:cantSplit/>
          <w:jc w:val="center"/>
        </w:trPr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5D9E5D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 w:val="0"/>
                <w:sz w:val="20"/>
              </w:rPr>
              <w:t>训练分钟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BB0A91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16.46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114B67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11.73</w:t>
            </w:r>
          </w:p>
        </w:tc>
      </w:tr>
    </w:tbl>
    <w:p w14:paraId="5C04DCC8">
      <w:pPr>
        <w:spacing w:after="40"/>
      </w:pPr>
    </w:p>
    <w:p w14:paraId="39D5CF54">
      <w:r>
        <w:rPr>
          <w:rFonts w:ascii="Arial" w:hAnsi="Arial" w:eastAsia="Songti SC"/>
          <w:b w:val="0"/>
        </w:rPr>
        <w:t>验证交叉熵与自主生成F1不必同向变化。本实验仅一个随机种子，不将两种配置的差异解释为统计显著差异。模型保存并重新加载后验证固定输入输出一致。</w:t>
      </w:r>
    </w:p>
    <w:p w14:paraId="36ED88E7">
      <w:pPr>
        <w:keepNext/>
      </w:pPr>
      <w:r>
        <w:drawing>
          <wp:inline distT="0" distB="0" distL="114300" distR="114300">
            <wp:extent cx="5687695" cy="3249930"/>
            <wp:effectExtent l="0" t="0" r="190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5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B199">
      <w:pPr>
        <w:pStyle w:val="15"/>
      </w:pPr>
      <w:r>
        <w:rPr>
          <w:rFonts w:ascii="Arial" w:hAnsi="Arial" w:eastAsia="Songti SC"/>
          <w:b w:val="0"/>
        </w:rPr>
        <w:t>128维损失曲线</w:t>
      </w:r>
    </w:p>
    <w:p w14:paraId="173E917D">
      <w:pPr>
        <w:keepNext/>
      </w:pPr>
      <w:r>
        <w:drawing>
          <wp:inline distT="0" distB="0" distL="114300" distR="114300">
            <wp:extent cx="5687695" cy="3249930"/>
            <wp:effectExtent l="0" t="0" r="190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5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4804">
      <w:pPr>
        <w:pStyle w:val="15"/>
      </w:pPr>
      <w:r>
        <w:rPr>
          <w:rFonts w:ascii="Arial" w:hAnsi="Arial" w:eastAsia="Songti SC"/>
          <w:b w:val="0"/>
        </w:rPr>
        <w:t>256维损失曲线</w:t>
      </w:r>
    </w:p>
    <w:p w14:paraId="3E2729B4">
      <w:pPr>
        <w:pStyle w:val="3"/>
      </w:pPr>
      <w:r>
        <w:rPr>
          <w:rFonts w:ascii="Arial" w:hAnsi="Arial" w:eastAsia="Songti SC"/>
          <w:b w:val="0"/>
        </w:rPr>
        <w:t>4 最终测试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905"/>
        <w:gridCol w:w="1905"/>
        <w:gridCol w:w="1905"/>
        <w:gridCol w:w="1905"/>
      </w:tblGrid>
      <w:tr w14:paraId="510CF8C0">
        <w:trPr>
          <w:cantSplit/>
          <w:tblHeader/>
          <w:jc w:val="center"/>
        </w:trPr>
        <w:tc>
          <w:tcPr>
            <w:tcW w:w="19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B3D257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/>
                <w:sz w:val="20"/>
              </w:rPr>
              <w:t>样本数</w:t>
            </w:r>
          </w:p>
        </w:tc>
        <w:tc>
          <w:tcPr>
            <w:tcW w:w="19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37D8E9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/>
                <w:sz w:val="20"/>
              </w:rPr>
              <w:t>完全匹配率</w:t>
            </w:r>
          </w:p>
        </w:tc>
        <w:tc>
          <w:tcPr>
            <w:tcW w:w="19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743F2D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/>
                <w:sz w:val="20"/>
              </w:rPr>
              <w:t>Precision</w:t>
            </w:r>
          </w:p>
        </w:tc>
        <w:tc>
          <w:tcPr>
            <w:tcW w:w="19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7C88D7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/>
                <w:sz w:val="20"/>
              </w:rPr>
              <w:t>Recall</w:t>
            </w:r>
          </w:p>
        </w:tc>
        <w:tc>
          <w:tcPr>
            <w:tcW w:w="19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A399A9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/>
                <w:sz w:val="20"/>
              </w:rPr>
              <w:t>F1</w:t>
            </w:r>
          </w:p>
        </w:tc>
      </w:tr>
      <w:tr w14:paraId="2111247E">
        <w:trPr>
          <w:cantSplit/>
          <w:jc w:val="center"/>
        </w:trPr>
        <w:tc>
          <w:tcPr>
            <w:tcW w:w="19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B0148C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15000</w:t>
            </w:r>
          </w:p>
        </w:tc>
        <w:tc>
          <w:tcPr>
            <w:tcW w:w="19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76A290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1.56%</w:t>
            </w:r>
          </w:p>
        </w:tc>
        <w:tc>
          <w:tcPr>
            <w:tcW w:w="19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57AF31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56.33%</w:t>
            </w:r>
          </w:p>
        </w:tc>
        <w:tc>
          <w:tcPr>
            <w:tcW w:w="19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38F9FD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49.08%</w:t>
            </w:r>
          </w:p>
        </w:tc>
        <w:tc>
          <w:tcPr>
            <w:tcW w:w="19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91FB59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52.46%</w:t>
            </w:r>
          </w:p>
        </w:tc>
      </w:tr>
    </w:tbl>
    <w:p w14:paraId="1269DABF">
      <w:pPr>
        <w:spacing w:after="40"/>
      </w:pPr>
    </w:p>
    <w:p w14:paraId="5EA9B283">
      <w:r>
        <w:rPr>
          <w:rFonts w:ascii="Arial" w:hAnsi="Arial" w:eastAsia="Songti SC"/>
          <w:b w:val="0"/>
        </w:rPr>
        <w:t>完全匹配要求顺序、符号和重复次数一致。Emoji级micro指标先在每条样本内按多重集合计算交集，再跨样本汇总；不同样本不能互相抵消。F1忽略顺序，须结合完全匹配率观察。当前训练和参考均使用统一的完整Emoji写法，PAD/UNK/BOS/EOS排除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2C08F6C9">
        <w:trPr>
          <w:cantSplit/>
          <w:tblHeader/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D04669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/>
                <w:sz w:val="20"/>
              </w:rPr>
              <w:t>中文长度组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4D43F7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/>
                <w:sz w:val="20"/>
              </w:rPr>
              <w:t>样本数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4CAD47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/>
                <w:sz w:val="20"/>
              </w:rPr>
              <w:t>完全匹配率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6A33BA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/>
                <w:sz w:val="20"/>
              </w:rPr>
              <w:t>F1</w:t>
            </w:r>
          </w:p>
        </w:tc>
      </w:tr>
      <w:tr w14:paraId="7C626A1B">
        <w:trPr>
          <w:cantSplit/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F2276C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short_1_15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4F9AA5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7613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AFF1AF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2.36%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0149ED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55.31%</w:t>
            </w:r>
          </w:p>
        </w:tc>
      </w:tr>
      <w:tr w14:paraId="3A7819CF">
        <w:trPr>
          <w:cantSplit/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6703AA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medium_16_30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563B77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7244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8BACB1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0.75%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98094A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50.03%</w:t>
            </w:r>
          </w:p>
        </w:tc>
      </w:tr>
      <w:tr w14:paraId="43BFE59A">
        <w:trPr>
          <w:cantSplit/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53E612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long_31_plus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5E7A11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143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4FDADC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0.00%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425842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47.91%</w:t>
            </w:r>
          </w:p>
        </w:tc>
      </w:tr>
    </w:tbl>
    <w:p w14:paraId="1AECB194">
      <w:pPr>
        <w:spacing w:after="40"/>
      </w:pPr>
    </w:p>
    <w:p w14:paraId="09DA9E4A">
      <w:r>
        <w:rPr>
          <w:rFonts w:ascii="Arial" w:hAnsi="Arial" w:eastAsia="Songti SC"/>
          <w:b w:val="0"/>
        </w:rPr>
        <w:t>长度组同时包含主题、目标长度和难度差异，不能只依据组间差异推断长程记忆能力。</w:t>
      </w:r>
    </w:p>
    <w:p w14:paraId="60FF2E8E">
      <w:pPr>
        <w:pStyle w:val="3"/>
      </w:pPr>
      <w:r>
        <w:rPr>
          <w:rFonts w:ascii="Arial" w:hAnsi="Arial" w:eastAsia="Songti SC"/>
          <w:b w:val="0"/>
        </w:rPr>
        <w:t>5 固定抽样与误差分析</w:t>
      </w:r>
    </w:p>
    <w:p w14:paraId="1A3B5F8C">
      <w:r>
        <w:rPr>
          <w:rFonts w:ascii="Arial" w:hAnsi="Arial" w:eastAsia="Songti SC"/>
          <w:b w:val="0"/>
        </w:rPr>
        <w:t>以下20条用种子42从本次测试集随机抽样，没有按输出好坏筛选。遗漏与新增表示相对参考的差异，仍需结合中文判断合理替代和核心事件覆盖。</w:t>
      </w:r>
    </w:p>
    <w:p w14:paraId="538E3223">
      <w:pPr>
        <w:keepNext/>
      </w:pPr>
      <w:r>
        <w:rPr>
          <w:rFonts w:ascii="Arial" w:hAnsi="Arial" w:eastAsia="Songti SC"/>
          <w:b/>
        </w:rPr>
        <w:t>1  她做手工时听民谣</w:t>
      </w:r>
    </w:p>
    <w:p w14:paraId="277D8212">
      <w:pPr>
        <w:keepLines/>
      </w:pPr>
      <w:r>
        <w:rPr>
          <w:rFonts w:ascii="Arial" w:hAnsi="Arial" w:eastAsia="Songti SC"/>
          <w:b w:val="0"/>
        </w:rPr>
        <w:t xml:space="preserve">参考  </w:t>
      </w:r>
      <w:r>
        <w:rPr>
          <w:rFonts w:ascii="Apple Color Emoji" w:hAnsi="Apple Color Emoji" w:eastAsia="Apple Color Emoji"/>
          <w:b w:val="0"/>
        </w:rPr>
        <w:t>✂️🎸🎶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 xml:space="preserve">输出  </w:t>
      </w:r>
      <w:r>
        <w:rPr>
          <w:rFonts w:ascii="Apple Color Emoji" w:hAnsi="Apple Color Emoji" w:eastAsia="Apple Color Emoji"/>
          <w:b w:val="0"/>
        </w:rPr>
        <w:t>👩📱🎵🎧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>遗漏：</w:t>
      </w:r>
      <w:r>
        <w:rPr>
          <w:rFonts w:ascii="Apple Color Emoji" w:hAnsi="Apple Color Emoji" w:eastAsia="Apple Color Emoji"/>
          <w:b w:val="0"/>
        </w:rPr>
        <w:t>✂️🎸🎶</w:t>
      </w:r>
      <w:r>
        <w:rPr>
          <w:rFonts w:ascii="Arial" w:hAnsi="Arial" w:eastAsia="Songti SC"/>
          <w:b w:val="0"/>
        </w:rPr>
        <w:t>；新增：</w:t>
      </w:r>
      <w:r>
        <w:rPr>
          <w:rFonts w:ascii="Apple Color Emoji" w:hAnsi="Apple Color Emoji" w:eastAsia="Apple Color Emoji"/>
          <w:b w:val="0"/>
        </w:rPr>
        <w:t>👩📱🎵🎧</w:t>
      </w:r>
    </w:p>
    <w:p w14:paraId="34F745D0">
      <w:pPr>
        <w:keepNext/>
      </w:pPr>
      <w:r>
        <w:rPr>
          <w:rFonts w:ascii="Arial" w:hAnsi="Arial" w:eastAsia="Songti SC"/>
          <w:b/>
        </w:rPr>
        <w:t>2  在教室给同学传纸条，被老师半路截住</w:t>
      </w:r>
    </w:p>
    <w:p w14:paraId="30CB38C5">
      <w:pPr>
        <w:keepLines/>
      </w:pPr>
      <w:r>
        <w:rPr>
          <w:rFonts w:ascii="Arial" w:hAnsi="Arial" w:eastAsia="Songti SC"/>
          <w:b w:val="0"/>
        </w:rPr>
        <w:t xml:space="preserve">参考  </w:t>
      </w:r>
      <w:r>
        <w:rPr>
          <w:rFonts w:ascii="Apple Color Emoji" w:hAnsi="Apple Color Emoji" w:eastAsia="Apple Color Emoji"/>
          <w:b w:val="0"/>
        </w:rPr>
        <w:t>🏫📝🧑‍🎓🧑‍🏫✋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 xml:space="preserve">输出  </w:t>
      </w:r>
      <w:r>
        <w:rPr>
          <w:rFonts w:ascii="Apple Color Emoji" w:hAnsi="Apple Color Emoji" w:eastAsia="Apple Color Emoji"/>
          <w:b w:val="0"/>
        </w:rPr>
        <w:t>🏫📝🧑‍🏫👀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>遗漏：</w:t>
      </w:r>
      <w:r>
        <w:rPr>
          <w:rFonts w:ascii="Apple Color Emoji" w:hAnsi="Apple Color Emoji" w:eastAsia="Apple Color Emoji"/>
          <w:b w:val="0"/>
        </w:rPr>
        <w:t>🧑‍🎓✋</w:t>
      </w:r>
      <w:r>
        <w:rPr>
          <w:rFonts w:ascii="Arial" w:hAnsi="Arial" w:eastAsia="Songti SC"/>
          <w:b w:val="0"/>
        </w:rPr>
        <w:t>；新增：</w:t>
      </w:r>
      <w:r>
        <w:rPr>
          <w:rFonts w:ascii="Apple Color Emoji" w:hAnsi="Apple Color Emoji" w:eastAsia="Apple Color Emoji"/>
          <w:b w:val="0"/>
        </w:rPr>
        <w:t>👀</w:t>
      </w:r>
    </w:p>
    <w:p w14:paraId="6895CC8B">
      <w:pPr>
        <w:keepNext/>
      </w:pPr>
      <w:r>
        <w:rPr>
          <w:rFonts w:ascii="Arial" w:hAnsi="Arial" w:eastAsia="Songti SC"/>
          <w:b/>
        </w:rPr>
        <w:t>3  爸爸感冒了，我倒了一杯热水放在他床头。</w:t>
      </w:r>
    </w:p>
    <w:p w14:paraId="5AC41CE6">
      <w:pPr>
        <w:keepLines/>
      </w:pPr>
      <w:r>
        <w:rPr>
          <w:rFonts w:ascii="Arial" w:hAnsi="Arial" w:eastAsia="Songti SC"/>
          <w:b w:val="0"/>
        </w:rPr>
        <w:t xml:space="preserve">参考  </w:t>
      </w:r>
      <w:r>
        <w:rPr>
          <w:rFonts w:ascii="Apple Color Emoji" w:hAnsi="Apple Color Emoji" w:eastAsia="Apple Color Emoji"/>
          <w:b w:val="0"/>
        </w:rPr>
        <w:t>👨🤒🙋☕🛏️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 xml:space="preserve">输出  </w:t>
      </w:r>
      <w:r>
        <w:rPr>
          <w:rFonts w:ascii="Apple Color Emoji" w:hAnsi="Apple Color Emoji" w:eastAsia="Apple Color Emoji"/>
          <w:b w:val="0"/>
        </w:rPr>
        <w:t>👨🤒🛌🥛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>遗漏：</w:t>
      </w:r>
      <w:r>
        <w:rPr>
          <w:rFonts w:ascii="Apple Color Emoji" w:hAnsi="Apple Color Emoji" w:eastAsia="Apple Color Emoji"/>
          <w:b w:val="0"/>
        </w:rPr>
        <w:t>🙋☕🛏️</w:t>
      </w:r>
      <w:r>
        <w:rPr>
          <w:rFonts w:ascii="Arial" w:hAnsi="Arial" w:eastAsia="Songti SC"/>
          <w:b w:val="0"/>
        </w:rPr>
        <w:t>；新增：</w:t>
      </w:r>
      <w:r>
        <w:rPr>
          <w:rFonts w:ascii="Apple Color Emoji" w:hAnsi="Apple Color Emoji" w:eastAsia="Apple Color Emoji"/>
          <w:b w:val="0"/>
        </w:rPr>
        <w:t>🛌🥛</w:t>
      </w:r>
    </w:p>
    <w:p w14:paraId="344BC0E4">
      <w:pPr>
        <w:keepNext/>
      </w:pPr>
      <w:r>
        <w:rPr>
          <w:rFonts w:ascii="Arial" w:hAnsi="Arial" w:eastAsia="Songti SC"/>
          <w:b/>
        </w:rPr>
        <w:t>4  下午去眼镜店买了新镜框和镜片</w:t>
      </w:r>
    </w:p>
    <w:p w14:paraId="05DDA125">
      <w:pPr>
        <w:keepLines/>
      </w:pPr>
      <w:r>
        <w:rPr>
          <w:rFonts w:ascii="Arial" w:hAnsi="Arial" w:eastAsia="Songti SC"/>
          <w:b w:val="0"/>
        </w:rPr>
        <w:t xml:space="preserve">参考  </w:t>
      </w:r>
      <w:r>
        <w:rPr>
          <w:rFonts w:ascii="Apple Color Emoji" w:hAnsi="Apple Color Emoji" w:eastAsia="Apple Color Emoji"/>
          <w:b w:val="0"/>
        </w:rPr>
        <w:t>🕒👓🏪👓🛍️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 xml:space="preserve">输出  </w:t>
      </w:r>
      <w:r>
        <w:rPr>
          <w:rFonts w:ascii="Apple Color Emoji" w:hAnsi="Apple Color Emoji" w:eastAsia="Apple Color Emoji"/>
          <w:b w:val="0"/>
        </w:rPr>
        <w:t>🕒🏪👓📷💳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>遗漏：</w:t>
      </w:r>
      <w:r>
        <w:rPr>
          <w:rFonts w:ascii="Apple Color Emoji" w:hAnsi="Apple Color Emoji" w:eastAsia="Apple Color Emoji"/>
          <w:b w:val="0"/>
        </w:rPr>
        <w:t>👓🛍️</w:t>
      </w:r>
      <w:r>
        <w:rPr>
          <w:rFonts w:ascii="Arial" w:hAnsi="Arial" w:eastAsia="Songti SC"/>
          <w:b w:val="0"/>
        </w:rPr>
        <w:t>；新增：</w:t>
      </w:r>
      <w:r>
        <w:rPr>
          <w:rFonts w:ascii="Apple Color Emoji" w:hAnsi="Apple Color Emoji" w:eastAsia="Apple Color Emoji"/>
          <w:b w:val="0"/>
        </w:rPr>
        <w:t>📷💳</w:t>
      </w:r>
    </w:p>
    <w:p w14:paraId="7C9F3531">
      <w:pPr>
        <w:keepNext/>
      </w:pPr>
      <w:r>
        <w:rPr>
          <w:rFonts w:ascii="Arial" w:hAnsi="Arial" w:eastAsia="Songti SC"/>
          <w:b/>
        </w:rPr>
        <w:t>5  小狗趴在桌边盯着主人手里的鸡腿</w:t>
      </w:r>
    </w:p>
    <w:p w14:paraId="587962A1">
      <w:pPr>
        <w:keepLines/>
      </w:pPr>
      <w:r>
        <w:rPr>
          <w:rFonts w:ascii="Arial" w:hAnsi="Arial" w:eastAsia="Songti SC"/>
          <w:b w:val="0"/>
        </w:rPr>
        <w:t xml:space="preserve">参考  </w:t>
      </w:r>
      <w:r>
        <w:rPr>
          <w:rFonts w:ascii="Apple Color Emoji" w:hAnsi="Apple Color Emoji" w:eastAsia="Apple Color Emoji"/>
          <w:b w:val="0"/>
        </w:rPr>
        <w:t>🐶🪑👀🍗👨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 xml:space="preserve">输出  </w:t>
      </w:r>
      <w:r>
        <w:rPr>
          <w:rFonts w:ascii="Apple Color Emoji" w:hAnsi="Apple Color Emoji" w:eastAsia="Apple Color Emoji"/>
          <w:b w:val="0"/>
        </w:rPr>
        <w:t>🐶🪑🍗🦵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>遗漏：</w:t>
      </w:r>
      <w:r>
        <w:rPr>
          <w:rFonts w:ascii="Apple Color Emoji" w:hAnsi="Apple Color Emoji" w:eastAsia="Apple Color Emoji"/>
          <w:b w:val="0"/>
        </w:rPr>
        <w:t>👀👨</w:t>
      </w:r>
      <w:r>
        <w:rPr>
          <w:rFonts w:ascii="Arial" w:hAnsi="Arial" w:eastAsia="Songti SC"/>
          <w:b w:val="0"/>
        </w:rPr>
        <w:t>；新增：</w:t>
      </w:r>
      <w:r>
        <w:rPr>
          <w:rFonts w:ascii="Apple Color Emoji" w:hAnsi="Apple Color Emoji" w:eastAsia="Apple Color Emoji"/>
          <w:b w:val="0"/>
        </w:rPr>
        <w:t>🦵</w:t>
      </w:r>
    </w:p>
    <w:p w14:paraId="7A09ADD9">
      <w:pPr>
        <w:keepNext/>
      </w:pPr>
      <w:r>
        <w:rPr>
          <w:rFonts w:ascii="Arial" w:hAnsi="Arial" w:eastAsia="Songti SC"/>
          <w:b/>
        </w:rPr>
        <w:t>6  爸爸把我做错的题编成小测试，周末全家一起抢答。</w:t>
      </w:r>
    </w:p>
    <w:p w14:paraId="2BF4B436">
      <w:pPr>
        <w:keepLines/>
      </w:pPr>
      <w:r>
        <w:rPr>
          <w:rFonts w:ascii="Arial" w:hAnsi="Arial" w:eastAsia="Songti SC"/>
          <w:b w:val="0"/>
        </w:rPr>
        <w:t xml:space="preserve">参考  </w:t>
      </w:r>
      <w:r>
        <w:rPr>
          <w:rFonts w:ascii="Apple Color Emoji" w:hAnsi="Apple Color Emoji" w:eastAsia="Apple Color Emoji"/>
          <w:b w:val="0"/>
        </w:rPr>
        <w:t>👨📝❌🎮👨‍👩‍👧🗣️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 xml:space="preserve">输出  </w:t>
      </w:r>
      <w:r>
        <w:rPr>
          <w:rFonts w:ascii="Apple Color Emoji" w:hAnsi="Apple Color Emoji" w:eastAsia="Apple Color Emoji"/>
          <w:b w:val="0"/>
        </w:rPr>
        <w:t>👨📝❌🔁✅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>遗漏：</w:t>
      </w:r>
      <w:r>
        <w:rPr>
          <w:rFonts w:ascii="Apple Color Emoji" w:hAnsi="Apple Color Emoji" w:eastAsia="Apple Color Emoji"/>
          <w:b w:val="0"/>
        </w:rPr>
        <w:t>🎮👨‍👩‍👧🗣️</w:t>
      </w:r>
      <w:r>
        <w:rPr>
          <w:rFonts w:ascii="Arial" w:hAnsi="Arial" w:eastAsia="Songti SC"/>
          <w:b w:val="0"/>
        </w:rPr>
        <w:t>；新增：</w:t>
      </w:r>
      <w:r>
        <w:rPr>
          <w:rFonts w:ascii="Apple Color Emoji" w:hAnsi="Apple Color Emoji" w:eastAsia="Apple Color Emoji"/>
          <w:b w:val="0"/>
        </w:rPr>
        <w:t>🔁✅</w:t>
      </w:r>
    </w:p>
    <w:p w14:paraId="7749EE1E">
      <w:pPr>
        <w:keepNext/>
      </w:pPr>
      <w:r>
        <w:rPr>
          <w:rFonts w:ascii="Arial" w:hAnsi="Arial" w:eastAsia="Songti SC"/>
          <w:b/>
        </w:rPr>
        <w:t>7  出差住的酒店有屋顶花园，我上去看了一圈。</w:t>
      </w:r>
    </w:p>
    <w:p w14:paraId="3DA6B0D2">
      <w:pPr>
        <w:keepLines/>
      </w:pPr>
      <w:r>
        <w:rPr>
          <w:rFonts w:ascii="Arial" w:hAnsi="Arial" w:eastAsia="Songti SC"/>
          <w:b w:val="0"/>
        </w:rPr>
        <w:t xml:space="preserve">参考  </w:t>
      </w:r>
      <w:r>
        <w:rPr>
          <w:rFonts w:ascii="Apple Color Emoji" w:hAnsi="Apple Color Emoji" w:eastAsia="Apple Color Emoji"/>
          <w:b w:val="0"/>
        </w:rPr>
        <w:t>🏨🏙️🌷👀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 xml:space="preserve">输出  </w:t>
      </w:r>
      <w:r>
        <w:rPr>
          <w:rFonts w:ascii="Apple Color Emoji" w:hAnsi="Apple Color Emoji" w:eastAsia="Apple Color Emoji"/>
          <w:b w:val="0"/>
        </w:rPr>
        <w:t>🏨🧳🏡🌆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>遗漏：</w:t>
      </w:r>
      <w:r>
        <w:rPr>
          <w:rFonts w:ascii="Apple Color Emoji" w:hAnsi="Apple Color Emoji" w:eastAsia="Apple Color Emoji"/>
          <w:b w:val="0"/>
        </w:rPr>
        <w:t>🏙️🌷👀</w:t>
      </w:r>
      <w:r>
        <w:rPr>
          <w:rFonts w:ascii="Arial" w:hAnsi="Arial" w:eastAsia="Songti SC"/>
          <w:b w:val="0"/>
        </w:rPr>
        <w:t>；新增：</w:t>
      </w:r>
      <w:r>
        <w:rPr>
          <w:rFonts w:ascii="Apple Color Emoji" w:hAnsi="Apple Color Emoji" w:eastAsia="Apple Color Emoji"/>
          <w:b w:val="0"/>
        </w:rPr>
        <w:t>🧳🏡🌆</w:t>
      </w:r>
    </w:p>
    <w:p w14:paraId="28E95A6C">
      <w:pPr>
        <w:keepNext/>
      </w:pPr>
      <w:r>
        <w:rPr>
          <w:rFonts w:ascii="Arial" w:hAnsi="Arial" w:eastAsia="Songti SC"/>
          <w:b/>
        </w:rPr>
        <w:t>8  不想在机场过夜等转机</w:t>
      </w:r>
    </w:p>
    <w:p w14:paraId="1D453489">
      <w:pPr>
        <w:keepLines/>
      </w:pPr>
      <w:r>
        <w:rPr>
          <w:rFonts w:ascii="Arial" w:hAnsi="Arial" w:eastAsia="Songti SC"/>
          <w:b w:val="0"/>
        </w:rPr>
        <w:t xml:space="preserve">参考  </w:t>
      </w:r>
      <w:r>
        <w:rPr>
          <w:rFonts w:ascii="Apple Color Emoji" w:hAnsi="Apple Color Emoji" w:eastAsia="Apple Color Emoji"/>
          <w:b w:val="0"/>
        </w:rPr>
        <w:t>🚫✈️🌙😴🛋️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 xml:space="preserve">输出  </w:t>
      </w:r>
      <w:r>
        <w:rPr>
          <w:rFonts w:ascii="Apple Color Emoji" w:hAnsi="Apple Color Emoji" w:eastAsia="Apple Color Emoji"/>
          <w:b w:val="0"/>
        </w:rPr>
        <w:t>🚫✈️🌙📱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>遗漏：</w:t>
      </w:r>
      <w:r>
        <w:rPr>
          <w:rFonts w:ascii="Apple Color Emoji" w:hAnsi="Apple Color Emoji" w:eastAsia="Apple Color Emoji"/>
          <w:b w:val="0"/>
        </w:rPr>
        <w:t>😴🛋️</w:t>
      </w:r>
      <w:r>
        <w:rPr>
          <w:rFonts w:ascii="Arial" w:hAnsi="Arial" w:eastAsia="Songti SC"/>
          <w:b w:val="0"/>
        </w:rPr>
        <w:t>；新增：</w:t>
      </w:r>
      <w:r>
        <w:rPr>
          <w:rFonts w:ascii="Apple Color Emoji" w:hAnsi="Apple Color Emoji" w:eastAsia="Apple Color Emoji"/>
          <w:b w:val="0"/>
        </w:rPr>
        <w:t>📱</w:t>
      </w:r>
    </w:p>
    <w:p w14:paraId="047B3767">
      <w:pPr>
        <w:keepNext/>
      </w:pPr>
      <w:r>
        <w:rPr>
          <w:rFonts w:ascii="Arial" w:hAnsi="Arial" w:eastAsia="Songti SC"/>
          <w:b/>
        </w:rPr>
        <w:t>9  奶奶把晒干的萝卜条收进坛子，我帮忙撒盐，爸爸把坛口封严。</w:t>
      </w:r>
    </w:p>
    <w:p w14:paraId="0A582E3B">
      <w:pPr>
        <w:keepLines/>
      </w:pPr>
      <w:r>
        <w:rPr>
          <w:rFonts w:ascii="Arial" w:hAnsi="Arial" w:eastAsia="Songti SC"/>
          <w:b w:val="0"/>
        </w:rPr>
        <w:t xml:space="preserve">参考  </w:t>
      </w:r>
      <w:r>
        <w:rPr>
          <w:rFonts w:ascii="Apple Color Emoji" w:hAnsi="Apple Color Emoji" w:eastAsia="Apple Color Emoji"/>
          <w:b w:val="0"/>
        </w:rPr>
        <w:t>👵🥕🫙🙋🧂👨🫙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 xml:space="preserve">输出  </w:t>
      </w:r>
      <w:r>
        <w:rPr>
          <w:rFonts w:ascii="Apple Color Emoji" w:hAnsi="Apple Color Emoji" w:eastAsia="Apple Color Emoji"/>
          <w:b w:val="0"/>
        </w:rPr>
        <w:t>👵🥕🫙👨🧂🫙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>遗漏：</w:t>
      </w:r>
      <w:r>
        <w:rPr>
          <w:rFonts w:ascii="Apple Color Emoji" w:hAnsi="Apple Color Emoji" w:eastAsia="Apple Color Emoji"/>
          <w:b w:val="0"/>
        </w:rPr>
        <w:t>🙋</w:t>
      </w:r>
      <w:r>
        <w:rPr>
          <w:rFonts w:ascii="Arial" w:hAnsi="Arial" w:eastAsia="Songti SC"/>
          <w:b w:val="0"/>
        </w:rPr>
        <w:t>；新增：无</w:t>
      </w:r>
    </w:p>
    <w:p w14:paraId="1D396C18">
      <w:pPr>
        <w:keepNext/>
      </w:pPr>
      <w:r>
        <w:rPr>
          <w:rFonts w:ascii="Arial" w:hAnsi="Arial" w:eastAsia="Songti SC"/>
          <w:b/>
        </w:rPr>
        <w:t>10  路过一家新开的唱片店，试听区坐满了年轻人。</w:t>
      </w:r>
    </w:p>
    <w:p w14:paraId="1C3E242F">
      <w:pPr>
        <w:keepLines/>
      </w:pPr>
      <w:r>
        <w:rPr>
          <w:rFonts w:ascii="Arial" w:hAnsi="Arial" w:eastAsia="Songti SC"/>
          <w:b w:val="0"/>
        </w:rPr>
        <w:t xml:space="preserve">参考  </w:t>
      </w:r>
      <w:r>
        <w:rPr>
          <w:rFonts w:ascii="Apple Color Emoji" w:hAnsi="Apple Color Emoji" w:eastAsia="Apple Color Emoji"/>
          <w:b w:val="0"/>
        </w:rPr>
        <w:t>🎵💿🎧👥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 xml:space="preserve">输出  </w:t>
      </w:r>
      <w:r>
        <w:rPr>
          <w:rFonts w:ascii="Apple Color Emoji" w:hAnsi="Apple Color Emoji" w:eastAsia="Apple Color Emoji"/>
          <w:b w:val="0"/>
        </w:rPr>
        <w:t>🚶🏪🎤🎶😊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>遗漏：</w:t>
      </w:r>
      <w:r>
        <w:rPr>
          <w:rFonts w:ascii="Apple Color Emoji" w:hAnsi="Apple Color Emoji" w:eastAsia="Apple Color Emoji"/>
          <w:b w:val="0"/>
        </w:rPr>
        <w:t>🎵💿🎧👥</w:t>
      </w:r>
      <w:r>
        <w:rPr>
          <w:rFonts w:ascii="Arial" w:hAnsi="Arial" w:eastAsia="Songti SC"/>
          <w:b w:val="0"/>
        </w:rPr>
        <w:t>；新增：</w:t>
      </w:r>
      <w:r>
        <w:rPr>
          <w:rFonts w:ascii="Apple Color Emoji" w:hAnsi="Apple Color Emoji" w:eastAsia="Apple Color Emoji"/>
          <w:b w:val="0"/>
        </w:rPr>
        <w:t>🚶🏪🎤🎶😊</w:t>
      </w:r>
    </w:p>
    <w:p w14:paraId="09F0C056">
      <w:pPr>
        <w:keepNext/>
      </w:pPr>
      <w:r>
        <w:rPr>
          <w:rFonts w:ascii="Arial" w:hAnsi="Arial" w:eastAsia="Songti SC"/>
          <w:b/>
        </w:rPr>
        <w:t>11  我想在咖啡馆听黑胶唱片</w:t>
      </w:r>
    </w:p>
    <w:p w14:paraId="796F27F0">
      <w:pPr>
        <w:keepLines/>
      </w:pPr>
      <w:r>
        <w:rPr>
          <w:rFonts w:ascii="Arial" w:hAnsi="Arial" w:eastAsia="Songti SC"/>
          <w:b w:val="0"/>
        </w:rPr>
        <w:t xml:space="preserve">参考  </w:t>
      </w:r>
      <w:r>
        <w:rPr>
          <w:rFonts w:ascii="Apple Color Emoji" w:hAnsi="Apple Color Emoji" w:eastAsia="Apple Color Emoji"/>
          <w:b w:val="0"/>
        </w:rPr>
        <w:t>☕💿🎶🪑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 xml:space="preserve">输出  </w:t>
      </w:r>
      <w:r>
        <w:rPr>
          <w:rFonts w:ascii="Apple Color Emoji" w:hAnsi="Apple Color Emoji" w:eastAsia="Apple Color Emoji"/>
          <w:b w:val="0"/>
        </w:rPr>
        <w:t>☕🎤🎶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>遗漏：</w:t>
      </w:r>
      <w:r>
        <w:rPr>
          <w:rFonts w:ascii="Apple Color Emoji" w:hAnsi="Apple Color Emoji" w:eastAsia="Apple Color Emoji"/>
          <w:b w:val="0"/>
        </w:rPr>
        <w:t>💿🪑</w:t>
      </w:r>
      <w:r>
        <w:rPr>
          <w:rFonts w:ascii="Arial" w:hAnsi="Arial" w:eastAsia="Songti SC"/>
          <w:b w:val="0"/>
        </w:rPr>
        <w:t>；新增：</w:t>
      </w:r>
      <w:r>
        <w:rPr>
          <w:rFonts w:ascii="Apple Color Emoji" w:hAnsi="Apple Color Emoji" w:eastAsia="Apple Color Emoji"/>
          <w:b w:val="0"/>
        </w:rPr>
        <w:t>🎤</w:t>
      </w:r>
    </w:p>
    <w:p w14:paraId="1226F6B7">
      <w:pPr>
        <w:keepNext/>
      </w:pPr>
      <w:r>
        <w:rPr>
          <w:rFonts w:ascii="Arial" w:hAnsi="Arial" w:eastAsia="Songti SC"/>
          <w:b/>
        </w:rPr>
        <w:t>12  晚上在宿舍楼下买了两节电池</w:t>
      </w:r>
    </w:p>
    <w:p w14:paraId="3F8195D7">
      <w:pPr>
        <w:keepLines/>
      </w:pPr>
      <w:r>
        <w:rPr>
          <w:rFonts w:ascii="Arial" w:hAnsi="Arial" w:eastAsia="Songti SC"/>
          <w:b w:val="0"/>
        </w:rPr>
        <w:t xml:space="preserve">参考  </w:t>
      </w:r>
      <w:r>
        <w:rPr>
          <w:rFonts w:ascii="Apple Color Emoji" w:hAnsi="Apple Color Emoji" w:eastAsia="Apple Color Emoji"/>
          <w:b w:val="0"/>
        </w:rPr>
        <w:t>🌙🏫🏪🔋🔋🛍️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 xml:space="preserve">输出  </w:t>
      </w:r>
      <w:r>
        <w:rPr>
          <w:rFonts w:ascii="Apple Color Emoji" w:hAnsi="Apple Color Emoji" w:eastAsia="Apple Color Emoji"/>
          <w:b w:val="0"/>
        </w:rPr>
        <w:t>🌙🏠🛒🔋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>遗漏：</w:t>
      </w:r>
      <w:r>
        <w:rPr>
          <w:rFonts w:ascii="Apple Color Emoji" w:hAnsi="Apple Color Emoji" w:eastAsia="Apple Color Emoji"/>
          <w:b w:val="0"/>
        </w:rPr>
        <w:t>🏫🏪🔋🛍️</w:t>
      </w:r>
      <w:r>
        <w:rPr>
          <w:rFonts w:ascii="Arial" w:hAnsi="Arial" w:eastAsia="Songti SC"/>
          <w:b w:val="0"/>
        </w:rPr>
        <w:t>；新增：</w:t>
      </w:r>
      <w:r>
        <w:rPr>
          <w:rFonts w:ascii="Apple Color Emoji" w:hAnsi="Apple Color Emoji" w:eastAsia="Apple Color Emoji"/>
          <w:b w:val="0"/>
        </w:rPr>
        <w:t>🏠🛒</w:t>
      </w:r>
    </w:p>
    <w:p w14:paraId="0ED273BA">
      <w:pPr>
        <w:keepNext/>
      </w:pPr>
      <w:r>
        <w:rPr>
          <w:rFonts w:ascii="Arial" w:hAnsi="Arial" w:eastAsia="Songti SC"/>
          <w:b/>
        </w:rPr>
        <w:t>13  她在街机厅连赢三局拍手大</w:t>
      </w:r>
      <w:bookmarkStart w:id="0" w:name="_GoBack"/>
      <w:bookmarkEnd w:id="0"/>
      <w:r>
        <w:rPr>
          <w:rFonts w:ascii="Arial" w:hAnsi="Arial" w:eastAsia="Songti SC"/>
          <w:b/>
        </w:rPr>
        <w:t>笑</w:t>
      </w:r>
    </w:p>
    <w:p w14:paraId="506254F5">
      <w:pPr>
        <w:keepLines/>
      </w:pPr>
      <w:r>
        <w:rPr>
          <w:rFonts w:ascii="Arial" w:hAnsi="Arial" w:eastAsia="Songti SC"/>
          <w:b w:val="0"/>
        </w:rPr>
        <w:t xml:space="preserve">参考  </w:t>
      </w:r>
      <w:r>
        <w:rPr>
          <w:rFonts w:ascii="Apple Color Emoji" w:hAnsi="Apple Color Emoji" w:eastAsia="Apple Color Emoji"/>
          <w:b w:val="0"/>
        </w:rPr>
        <w:t>🕹️🏆👏😂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 xml:space="preserve">输出  </w:t>
      </w:r>
      <w:r>
        <w:rPr>
          <w:rFonts w:ascii="Apple Color Emoji" w:hAnsi="Apple Color Emoji" w:eastAsia="Apple Color Emoji"/>
          <w:b w:val="0"/>
        </w:rPr>
        <w:t>👩🕹️🏆😄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>遗漏：</w:t>
      </w:r>
      <w:r>
        <w:rPr>
          <w:rFonts w:ascii="Apple Color Emoji" w:hAnsi="Apple Color Emoji" w:eastAsia="Apple Color Emoji"/>
          <w:b w:val="0"/>
        </w:rPr>
        <w:t>👏😂</w:t>
      </w:r>
      <w:r>
        <w:rPr>
          <w:rFonts w:ascii="Arial" w:hAnsi="Arial" w:eastAsia="Songti SC"/>
          <w:b w:val="0"/>
        </w:rPr>
        <w:t>；新增：</w:t>
      </w:r>
      <w:r>
        <w:rPr>
          <w:rFonts w:ascii="Apple Color Emoji" w:hAnsi="Apple Color Emoji" w:eastAsia="Apple Color Emoji"/>
          <w:b w:val="0"/>
        </w:rPr>
        <w:t>👩😄</w:t>
      </w:r>
    </w:p>
    <w:p w14:paraId="5ACDD1A4">
      <w:pPr>
        <w:keepNext/>
      </w:pPr>
      <w:r>
        <w:rPr>
          <w:rFonts w:ascii="Arial" w:hAnsi="Arial" w:eastAsia="Songti SC"/>
          <w:b/>
        </w:rPr>
        <w:t>14  我在游泳馆先冲淋，再下水游几圈，最后上岸擦干头发。</w:t>
      </w:r>
    </w:p>
    <w:p w14:paraId="3ABDB8C1">
      <w:pPr>
        <w:keepLines/>
      </w:pPr>
      <w:r>
        <w:rPr>
          <w:rFonts w:ascii="Arial" w:hAnsi="Arial" w:eastAsia="Songti SC"/>
          <w:b w:val="0"/>
        </w:rPr>
        <w:t xml:space="preserve">参考  </w:t>
      </w:r>
      <w:r>
        <w:rPr>
          <w:rFonts w:ascii="Apple Color Emoji" w:hAnsi="Apple Color Emoji" w:eastAsia="Apple Color Emoji"/>
          <w:b w:val="0"/>
        </w:rPr>
        <w:t>🚿🏊🧻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 xml:space="preserve">输出  </w:t>
      </w:r>
      <w:r>
        <w:rPr>
          <w:rFonts w:ascii="Apple Color Emoji" w:hAnsi="Apple Color Emoji" w:eastAsia="Apple Color Emoji"/>
          <w:b w:val="0"/>
        </w:rPr>
        <w:t>🏊💦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>遗漏：</w:t>
      </w:r>
      <w:r>
        <w:rPr>
          <w:rFonts w:ascii="Apple Color Emoji" w:hAnsi="Apple Color Emoji" w:eastAsia="Apple Color Emoji"/>
          <w:b w:val="0"/>
        </w:rPr>
        <w:t>🚿🧻</w:t>
      </w:r>
      <w:r>
        <w:rPr>
          <w:rFonts w:ascii="Arial" w:hAnsi="Arial" w:eastAsia="Songti SC"/>
          <w:b w:val="0"/>
        </w:rPr>
        <w:t>；新增：</w:t>
      </w:r>
      <w:r>
        <w:rPr>
          <w:rFonts w:ascii="Apple Color Emoji" w:hAnsi="Apple Color Emoji" w:eastAsia="Apple Color Emoji"/>
          <w:b w:val="0"/>
        </w:rPr>
        <w:t>💦</w:t>
      </w:r>
    </w:p>
    <w:p w14:paraId="0CA78770">
      <w:pPr>
        <w:keepNext/>
      </w:pPr>
      <w:r>
        <w:rPr>
          <w:rFonts w:ascii="Arial" w:hAnsi="Arial" w:eastAsia="Songti SC"/>
          <w:b/>
        </w:rPr>
        <w:t>15  把香豌豆种子浸泡一夜，种进育苗袋，再放到温室里。</w:t>
      </w:r>
    </w:p>
    <w:p w14:paraId="18E57345">
      <w:pPr>
        <w:keepLines/>
      </w:pPr>
      <w:r>
        <w:rPr>
          <w:rFonts w:ascii="Arial" w:hAnsi="Arial" w:eastAsia="Songti SC"/>
          <w:b w:val="0"/>
        </w:rPr>
        <w:t xml:space="preserve">参考  </w:t>
      </w:r>
      <w:r>
        <w:rPr>
          <w:rFonts w:ascii="Apple Color Emoji" w:hAnsi="Apple Color Emoji" w:eastAsia="Apple Color Emoji"/>
          <w:b w:val="0"/>
        </w:rPr>
        <w:t>🌱💧🛍️🪴🏠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 xml:space="preserve">输出  </w:t>
      </w:r>
      <w:r>
        <w:rPr>
          <w:rFonts w:ascii="Apple Color Emoji" w:hAnsi="Apple Color Emoji" w:eastAsia="Apple Color Emoji"/>
          <w:b w:val="0"/>
        </w:rPr>
        <w:t>🫘🌱🫛🌿🪴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>遗漏：</w:t>
      </w:r>
      <w:r>
        <w:rPr>
          <w:rFonts w:ascii="Apple Color Emoji" w:hAnsi="Apple Color Emoji" w:eastAsia="Apple Color Emoji"/>
          <w:b w:val="0"/>
        </w:rPr>
        <w:t>💧🛍️🏠</w:t>
      </w:r>
      <w:r>
        <w:rPr>
          <w:rFonts w:ascii="Arial" w:hAnsi="Arial" w:eastAsia="Songti SC"/>
          <w:b w:val="0"/>
        </w:rPr>
        <w:t>；新增：</w:t>
      </w:r>
      <w:r>
        <w:rPr>
          <w:rFonts w:ascii="Apple Color Emoji" w:hAnsi="Apple Color Emoji" w:eastAsia="Apple Color Emoji"/>
          <w:b w:val="0"/>
        </w:rPr>
        <w:t>🫘🫛🌿</w:t>
      </w:r>
    </w:p>
    <w:p w14:paraId="25299720">
      <w:pPr>
        <w:keepNext/>
      </w:pPr>
      <w:r>
        <w:rPr>
          <w:rFonts w:ascii="Arial" w:hAnsi="Arial" w:eastAsia="Songti SC"/>
          <w:b/>
        </w:rPr>
        <w:t>16  因为把手机放在自习室充电被人偷走，难过得没心思复习。</w:t>
      </w:r>
    </w:p>
    <w:p w14:paraId="60A4973F">
      <w:pPr>
        <w:keepLines/>
      </w:pPr>
      <w:r>
        <w:rPr>
          <w:rFonts w:ascii="Arial" w:hAnsi="Arial" w:eastAsia="Songti SC"/>
          <w:b w:val="0"/>
        </w:rPr>
        <w:t xml:space="preserve">参考  </w:t>
      </w:r>
      <w:r>
        <w:rPr>
          <w:rFonts w:ascii="Apple Color Emoji" w:hAnsi="Apple Color Emoji" w:eastAsia="Apple Color Emoji"/>
          <w:b w:val="0"/>
        </w:rPr>
        <w:t>📱🔌🥷😢📚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 xml:space="preserve">输出  </w:t>
      </w:r>
      <w:r>
        <w:rPr>
          <w:rFonts w:ascii="Apple Color Emoji" w:hAnsi="Apple Color Emoji" w:eastAsia="Apple Color Emoji"/>
          <w:b w:val="0"/>
        </w:rPr>
        <w:t>📱🪫📚🏫😰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>遗漏：</w:t>
      </w:r>
      <w:r>
        <w:rPr>
          <w:rFonts w:ascii="Apple Color Emoji" w:hAnsi="Apple Color Emoji" w:eastAsia="Apple Color Emoji"/>
          <w:b w:val="0"/>
        </w:rPr>
        <w:t>🔌🥷😢</w:t>
      </w:r>
      <w:r>
        <w:rPr>
          <w:rFonts w:ascii="Arial" w:hAnsi="Arial" w:eastAsia="Songti SC"/>
          <w:b w:val="0"/>
        </w:rPr>
        <w:t>；新增：</w:t>
      </w:r>
      <w:r>
        <w:rPr>
          <w:rFonts w:ascii="Apple Color Emoji" w:hAnsi="Apple Color Emoji" w:eastAsia="Apple Color Emoji"/>
          <w:b w:val="0"/>
        </w:rPr>
        <w:t>🪫🏫😰</w:t>
      </w:r>
    </w:p>
    <w:p w14:paraId="017CA3CD">
      <w:pPr>
        <w:keepNext/>
      </w:pPr>
      <w:r>
        <w:rPr>
          <w:rFonts w:ascii="Arial" w:hAnsi="Arial" w:eastAsia="Songti SC"/>
          <w:b/>
        </w:rPr>
        <w:t>17  真想学会游泳，不再怕水。</w:t>
      </w:r>
    </w:p>
    <w:p w14:paraId="31561FC9">
      <w:pPr>
        <w:keepLines/>
      </w:pPr>
      <w:r>
        <w:rPr>
          <w:rFonts w:ascii="Arial" w:hAnsi="Arial" w:eastAsia="Songti SC"/>
          <w:b w:val="0"/>
        </w:rPr>
        <w:t xml:space="preserve">参考  </w:t>
      </w:r>
      <w:r>
        <w:rPr>
          <w:rFonts w:ascii="Apple Color Emoji" w:hAnsi="Apple Color Emoji" w:eastAsia="Apple Color Emoji"/>
          <w:b w:val="0"/>
        </w:rPr>
        <w:t>💭🏊🌊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 xml:space="preserve">输出  </w:t>
      </w:r>
      <w:r>
        <w:rPr>
          <w:rFonts w:ascii="Apple Color Emoji" w:hAnsi="Apple Color Emoji" w:eastAsia="Apple Color Emoji"/>
          <w:b w:val="0"/>
        </w:rPr>
        <w:t>🙏🏊🚫💧😣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>遗漏：</w:t>
      </w:r>
      <w:r>
        <w:rPr>
          <w:rFonts w:ascii="Apple Color Emoji" w:hAnsi="Apple Color Emoji" w:eastAsia="Apple Color Emoji"/>
          <w:b w:val="0"/>
        </w:rPr>
        <w:t>💭🌊</w:t>
      </w:r>
      <w:r>
        <w:rPr>
          <w:rFonts w:ascii="Arial" w:hAnsi="Arial" w:eastAsia="Songti SC"/>
          <w:b w:val="0"/>
        </w:rPr>
        <w:t>；新增：</w:t>
      </w:r>
      <w:r>
        <w:rPr>
          <w:rFonts w:ascii="Apple Color Emoji" w:hAnsi="Apple Color Emoji" w:eastAsia="Apple Color Emoji"/>
          <w:b w:val="0"/>
        </w:rPr>
        <w:t>🙏🚫💧😣</w:t>
      </w:r>
    </w:p>
    <w:p w14:paraId="79A20E1C">
      <w:pPr>
        <w:keepNext/>
      </w:pPr>
      <w:r>
        <w:rPr>
          <w:rFonts w:ascii="Arial" w:hAnsi="Arial" w:eastAsia="Songti SC"/>
          <w:b/>
        </w:rPr>
        <w:t>18  月考排名贴在走廊，我挤不进人群只好等散了才看。</w:t>
      </w:r>
    </w:p>
    <w:p w14:paraId="65C26B2F">
      <w:pPr>
        <w:keepLines/>
      </w:pPr>
      <w:r>
        <w:rPr>
          <w:rFonts w:ascii="Arial" w:hAnsi="Arial" w:eastAsia="Songti SC"/>
          <w:b w:val="0"/>
        </w:rPr>
        <w:t xml:space="preserve">参考  </w:t>
      </w:r>
      <w:r>
        <w:rPr>
          <w:rFonts w:ascii="Apple Color Emoji" w:hAnsi="Apple Color Emoji" w:eastAsia="Apple Color Emoji"/>
          <w:b w:val="0"/>
        </w:rPr>
        <w:t>📄🚶‍♂️👥😐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 xml:space="preserve">输出  </w:t>
      </w:r>
      <w:r>
        <w:rPr>
          <w:rFonts w:ascii="Apple Color Emoji" w:hAnsi="Apple Color Emoji" w:eastAsia="Apple Color Emoji"/>
          <w:b w:val="0"/>
        </w:rPr>
        <w:t>📝🚶👀⏳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>遗漏：</w:t>
      </w:r>
      <w:r>
        <w:rPr>
          <w:rFonts w:ascii="Apple Color Emoji" w:hAnsi="Apple Color Emoji" w:eastAsia="Apple Color Emoji"/>
          <w:b w:val="0"/>
        </w:rPr>
        <w:t>📄🚶‍♂️👥😐</w:t>
      </w:r>
      <w:r>
        <w:rPr>
          <w:rFonts w:ascii="Arial" w:hAnsi="Arial" w:eastAsia="Songti SC"/>
          <w:b w:val="0"/>
        </w:rPr>
        <w:t>；新增：</w:t>
      </w:r>
      <w:r>
        <w:rPr>
          <w:rFonts w:ascii="Apple Color Emoji" w:hAnsi="Apple Color Emoji" w:eastAsia="Apple Color Emoji"/>
          <w:b w:val="0"/>
        </w:rPr>
        <w:t>📝🚶👀⏳</w:t>
      </w:r>
    </w:p>
    <w:p w14:paraId="799CA0FA">
      <w:pPr>
        <w:keepNext/>
      </w:pPr>
      <w:r>
        <w:rPr>
          <w:rFonts w:ascii="Arial" w:hAnsi="Arial" w:eastAsia="Songti SC"/>
          <w:b/>
        </w:rPr>
        <w:t>19  爸爸把家里的旧家具搬下楼，累得直喘气。</w:t>
      </w:r>
    </w:p>
    <w:p w14:paraId="7ACA7C58">
      <w:pPr>
        <w:keepLines/>
      </w:pPr>
      <w:r>
        <w:rPr>
          <w:rFonts w:ascii="Arial" w:hAnsi="Arial" w:eastAsia="Songti SC"/>
          <w:b w:val="0"/>
        </w:rPr>
        <w:t xml:space="preserve">参考  </w:t>
      </w:r>
      <w:r>
        <w:rPr>
          <w:rFonts w:ascii="Apple Color Emoji" w:hAnsi="Apple Color Emoji" w:eastAsia="Apple Color Emoji"/>
          <w:b w:val="0"/>
        </w:rPr>
        <w:t>👨🪑🏢🧗😮‍💨💦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 xml:space="preserve">输出  </w:t>
      </w:r>
      <w:r>
        <w:rPr>
          <w:rFonts w:ascii="Apple Color Emoji" w:hAnsi="Apple Color Emoji" w:eastAsia="Apple Color Emoji"/>
          <w:b w:val="0"/>
        </w:rPr>
        <w:t>👨🏠📦🪑😮‍💨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>遗漏：</w:t>
      </w:r>
      <w:r>
        <w:rPr>
          <w:rFonts w:ascii="Apple Color Emoji" w:hAnsi="Apple Color Emoji" w:eastAsia="Apple Color Emoji"/>
          <w:b w:val="0"/>
        </w:rPr>
        <w:t>🏢🧗💦</w:t>
      </w:r>
      <w:r>
        <w:rPr>
          <w:rFonts w:ascii="Arial" w:hAnsi="Arial" w:eastAsia="Songti SC"/>
          <w:b w:val="0"/>
        </w:rPr>
        <w:t>；新增：</w:t>
      </w:r>
      <w:r>
        <w:rPr>
          <w:rFonts w:ascii="Apple Color Emoji" w:hAnsi="Apple Color Emoji" w:eastAsia="Apple Color Emoji"/>
          <w:b w:val="0"/>
        </w:rPr>
        <w:t>🏠📦</w:t>
      </w:r>
    </w:p>
    <w:p w14:paraId="5B75EF79">
      <w:pPr>
        <w:keepNext/>
      </w:pPr>
      <w:r>
        <w:rPr>
          <w:rFonts w:ascii="Arial" w:hAnsi="Arial" w:eastAsia="Songti SC"/>
          <w:b/>
        </w:rPr>
        <w:t>20  早上在工位上整理昨天会议的行动项</w:t>
      </w:r>
    </w:p>
    <w:p w14:paraId="2D178FA0">
      <w:pPr>
        <w:keepLines/>
      </w:pPr>
      <w:r>
        <w:rPr>
          <w:rFonts w:ascii="Arial" w:hAnsi="Arial" w:eastAsia="Songti SC"/>
          <w:b w:val="0"/>
        </w:rPr>
        <w:t xml:space="preserve">参考  </w:t>
      </w:r>
      <w:r>
        <w:rPr>
          <w:rFonts w:ascii="Apple Color Emoji" w:hAnsi="Apple Color Emoji" w:eastAsia="Apple Color Emoji"/>
          <w:b w:val="0"/>
        </w:rPr>
        <w:t>🌅🪑📝📋✅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 xml:space="preserve">输出  </w:t>
      </w:r>
      <w:r>
        <w:rPr>
          <w:rFonts w:ascii="Apple Color Emoji" w:hAnsi="Apple Color Emoji" w:eastAsia="Apple Color Emoji"/>
          <w:b w:val="0"/>
        </w:rPr>
        <w:t>🌅🏢💺💻✅</w:t>
      </w:r>
      <w:r>
        <w:rPr>
          <w:rFonts w:ascii="Arial" w:hAnsi="Arial" w:eastAsia="Arial Unicode MS"/>
          <w:b w:val="0"/>
        </w:rPr>
        <w:br w:type="textWrapping"/>
      </w:r>
      <w:r>
        <w:rPr>
          <w:rFonts w:ascii="Arial" w:hAnsi="Arial" w:eastAsia="Songti SC"/>
          <w:b w:val="0"/>
        </w:rPr>
        <w:t>遗漏：</w:t>
      </w:r>
      <w:r>
        <w:rPr>
          <w:rFonts w:ascii="Apple Color Emoji" w:hAnsi="Apple Color Emoji" w:eastAsia="Apple Color Emoji"/>
          <w:b w:val="0"/>
        </w:rPr>
        <w:t>🪑📝📋</w:t>
      </w:r>
      <w:r>
        <w:rPr>
          <w:rFonts w:ascii="Arial" w:hAnsi="Arial" w:eastAsia="Songti SC"/>
          <w:b w:val="0"/>
        </w:rPr>
        <w:t>；新增：</w:t>
      </w:r>
      <w:r>
        <w:rPr>
          <w:rFonts w:ascii="Apple Color Emoji" w:hAnsi="Apple Color Emoji" w:eastAsia="Apple Color Emoji"/>
          <w:b w:val="0"/>
        </w:rPr>
        <w:t>🏢💺💻</w:t>
      </w:r>
    </w:p>
    <w:p w14:paraId="74DED13E">
      <w:r>
        <w:rPr>
          <w:rFonts w:ascii="Arial" w:hAnsi="Arial" w:eastAsia="Songti SC"/>
          <w:b w:val="0"/>
        </w:rPr>
        <w:t>抽样分类：{'存在参考符号差异': 20}。单一参考不能覆盖所有合理Emoji表达；数量与顺序正确也不保证否定范围和事件关系正确。固定状态压缩、Teacher Forcing与自主生成的分布差异，以及标签噪声都可能影响结果。</w:t>
      </w:r>
    </w:p>
    <w:p w14:paraId="7764104B">
      <w:r>
        <w:rPr>
          <w:rFonts w:ascii="Arial" w:hAnsi="Arial" w:eastAsia="Songti SC"/>
          <w:b w:val="0"/>
        </w:rPr>
        <w:t>具体观察：第1条遗漏手工活动，并新增手机；第4条在镜框镜片场景中新增相机；第12条只输出一个电池，未保留两节的数量；第14条保留游泳，但遗漏先冲淋和最后擦干两个阶段；第16条未表达手机被偷，将充电情境输出为低电量。这些例子显示核心事件、数量及因果关系仍可能丢失。第9条基本保留萝卜、坛子、盐与家庭人物，但角色和顺序仍需结合中文判断。</w:t>
      </w:r>
    </w:p>
    <w:p w14:paraId="680063EB">
      <w:r>
        <w:rPr>
          <w:rFonts w:ascii="Arial" w:hAnsi="Arial" w:eastAsia="Songti SC"/>
          <w:b w:val="0"/>
        </w:rPr>
        <w:t>最小差异诊断仅作定性观察，不用于再次调参：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9"/>
        <w:gridCol w:w="3855"/>
      </w:tblGrid>
      <w:tr w14:paraId="2C3F4BD8">
        <w:trPr>
          <w:cantSplit/>
          <w:tblHeader/>
          <w:jc w:val="center"/>
        </w:trPr>
        <w:tc>
          <w:tcPr>
            <w:tcW w:w="56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6CF3CB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/>
                <w:sz w:val="20"/>
              </w:rPr>
              <w:t>中文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FA041E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/>
                <w:sz w:val="20"/>
              </w:rPr>
              <w:t>输出</w:t>
            </w:r>
          </w:p>
        </w:tc>
      </w:tr>
      <w:tr w14:paraId="3A83EBF2">
        <w:trPr>
          <w:cantSplit/>
          <w:jc w:val="center"/>
        </w:trPr>
        <w:tc>
          <w:tcPr>
            <w:tcW w:w="56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B421EA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 w:val="0"/>
                <w:sz w:val="20"/>
              </w:rPr>
              <w:t>想喝咖啡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B0E792">
            <w:pPr>
              <w:spacing w:after="40" w:line="276" w:lineRule="auto"/>
              <w:jc w:val="center"/>
            </w:pPr>
            <w:r>
              <w:rPr>
                <w:rFonts w:ascii="Apple Color Emoji" w:hAnsi="Apple Color Emoji" w:eastAsia="Apple Color Emoji"/>
                <w:b w:val="0"/>
                <w:sz w:val="20"/>
              </w:rPr>
              <w:t>☕🙏</w:t>
            </w:r>
          </w:p>
        </w:tc>
      </w:tr>
      <w:tr w14:paraId="39E6450F">
        <w:trPr>
          <w:cantSplit/>
          <w:jc w:val="center"/>
        </w:trPr>
        <w:tc>
          <w:tcPr>
            <w:tcW w:w="56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8FC9DE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 w:val="0"/>
                <w:sz w:val="20"/>
              </w:rPr>
              <w:t>不想喝咖啡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492FD2">
            <w:pPr>
              <w:spacing w:after="40" w:line="276" w:lineRule="auto"/>
              <w:jc w:val="center"/>
            </w:pPr>
            <w:r>
              <w:rPr>
                <w:rFonts w:ascii="Apple Color Emoji" w:hAnsi="Apple Color Emoji" w:eastAsia="Apple Color Emoji"/>
                <w:b w:val="0"/>
                <w:sz w:val="20"/>
              </w:rPr>
              <w:t>🚫☕☕</w:t>
            </w:r>
          </w:p>
        </w:tc>
      </w:tr>
      <w:tr w14:paraId="31BDCDAF">
        <w:trPr>
          <w:cantSplit/>
          <w:jc w:val="center"/>
        </w:trPr>
        <w:tc>
          <w:tcPr>
            <w:tcW w:w="56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79DE1F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 w:val="0"/>
                <w:sz w:val="20"/>
              </w:rPr>
              <w:t>先喝咖啡再去跑步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52C9AA">
            <w:pPr>
              <w:spacing w:after="40" w:line="276" w:lineRule="auto"/>
              <w:jc w:val="center"/>
            </w:pPr>
            <w:r>
              <w:rPr>
                <w:rFonts w:ascii="Apple Color Emoji" w:hAnsi="Apple Color Emoji" w:eastAsia="Apple Color Emoji"/>
                <w:b w:val="0"/>
                <w:sz w:val="20"/>
              </w:rPr>
              <w:t>☕🏃</w:t>
            </w:r>
          </w:p>
        </w:tc>
      </w:tr>
      <w:tr w14:paraId="5B17B37A">
        <w:trPr>
          <w:cantSplit/>
          <w:jc w:val="center"/>
        </w:trPr>
        <w:tc>
          <w:tcPr>
            <w:tcW w:w="56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337AB6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 w:val="0"/>
                <w:sz w:val="20"/>
              </w:rPr>
              <w:t>先去跑步再喝咖啡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16BB6A">
            <w:pPr>
              <w:spacing w:after="40" w:line="276" w:lineRule="auto"/>
              <w:jc w:val="center"/>
            </w:pPr>
            <w:r>
              <w:rPr>
                <w:rFonts w:ascii="Apple Color Emoji" w:hAnsi="Apple Color Emoji" w:eastAsia="Apple Color Emoji"/>
                <w:b w:val="0"/>
                <w:sz w:val="20"/>
              </w:rPr>
              <w:t>🏃☕😌</w:t>
            </w:r>
          </w:p>
        </w:tc>
      </w:tr>
      <w:tr w14:paraId="445AA2D0">
        <w:trPr>
          <w:cantSplit/>
          <w:jc w:val="center"/>
        </w:trPr>
        <w:tc>
          <w:tcPr>
            <w:tcW w:w="56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564CAE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 w:val="0"/>
                <w:sz w:val="20"/>
              </w:rPr>
              <w:t>今天下雨但我很开心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44BF99">
            <w:pPr>
              <w:spacing w:after="40" w:line="276" w:lineRule="auto"/>
              <w:jc w:val="center"/>
            </w:pPr>
            <w:r>
              <w:rPr>
                <w:rFonts w:ascii="Apple Color Emoji" w:hAnsi="Apple Color Emoji" w:eastAsia="Apple Color Emoji"/>
                <w:b w:val="0"/>
                <w:sz w:val="20"/>
              </w:rPr>
              <w:t>🌧️🧑😊</w:t>
            </w:r>
          </w:p>
        </w:tc>
      </w:tr>
      <w:tr w14:paraId="00B78E6A">
        <w:trPr>
          <w:cantSplit/>
          <w:jc w:val="center"/>
        </w:trPr>
        <w:tc>
          <w:tcPr>
            <w:tcW w:w="56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92ADC4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 w:val="0"/>
                <w:sz w:val="20"/>
              </w:rPr>
              <w:t>今天下雨所以我很难过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553525">
            <w:pPr>
              <w:spacing w:after="40" w:line="276" w:lineRule="auto"/>
              <w:jc w:val="center"/>
            </w:pPr>
            <w:r>
              <w:rPr>
                <w:rFonts w:ascii="Apple Color Emoji" w:hAnsi="Apple Color Emoji" w:eastAsia="Apple Color Emoji"/>
                <w:b w:val="0"/>
                <w:sz w:val="20"/>
              </w:rPr>
              <w:t>🌧️🚫😟</w:t>
            </w:r>
          </w:p>
        </w:tc>
      </w:tr>
    </w:tbl>
    <w:p w14:paraId="4BB9A114">
      <w:pPr>
        <w:spacing w:after="40"/>
      </w:pPr>
    </w:p>
    <w:p w14:paraId="01F8A0C4">
      <w:r>
        <w:rPr>
          <w:rFonts w:ascii="Arial" w:hAnsi="Arial" w:eastAsia="Songti SC"/>
          <w:b w:val="0"/>
        </w:rPr>
        <w:t>本次诊断中，咖啡与跑步的次序随输入次序改变，但后一条新增了放松表情；不想喝咖啡输出了否定符号，同时重复咖啡；下雨难过句加入原文没有的否定符号。模型在这些样例中表现出局部顺序敏感性，但否定范围、额外符号和重复生成仍不稳定。六条诊断不足以概括总体能力。</w:t>
      </w:r>
    </w:p>
    <w:p w14:paraId="63E86D3F">
      <w:pPr>
        <w:pStyle w:val="3"/>
      </w:pPr>
      <w:r>
        <w:rPr>
          <w:rFonts w:ascii="Arial" w:hAnsi="Arial" w:eastAsia="Songti SC"/>
          <w:b w:val="0"/>
        </w:rPr>
        <w:t>6 正确性、复现与文件指纹</w:t>
      </w:r>
    </w:p>
    <w:p w14:paraId="74A08124">
      <w:r>
        <w:rPr>
          <w:rFonts w:ascii="Arial" w:hAnsi="Arial" w:eastAsia="Songti SC"/>
          <w:b w:val="0"/>
        </w:rPr>
        <w:t>正确性检查包括门控公式、有限差分梯度、Padding状态冻结、Emoji完整单元、目标移位、重复与顺序指标、EOS终止、保存重载、小样本拟合，以及当前数据的数量、编码、ID、指纹和划分隔离。执行日志见runs/first_training/correctness.txt。</w:t>
      </w:r>
    </w:p>
    <w:p w14:paraId="00D56DBE">
      <w:pPr>
        <w:spacing w:line="240" w:lineRule="auto"/>
      </w:pPr>
      <w:r>
        <w:rPr>
          <w:rFonts w:ascii="Consolas" w:hAnsi="Consolas"/>
          <w:sz w:val="18"/>
        </w:rPr>
        <w:t>.venv/bin/python -m unittest discover -s tests -v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.venv/bin/python run_experiment.py --device auto</w:t>
      </w:r>
    </w:p>
    <w:p w14:paraId="10A89AC6">
      <w:r>
        <w:rPr>
          <w:rFonts w:ascii="Arial" w:hAnsi="Arial" w:eastAsia="Songti SC"/>
          <w:b w:val="0"/>
        </w:rPr>
        <w:t xml:space="preserve">上述流水线拒绝覆盖已有配置；复现实验使用 </w:t>
      </w:r>
      <w:r>
        <w:rPr>
          <w:rFonts w:ascii="Consolas" w:hAnsi="Consolas" w:eastAsia="Arial Unicode MS"/>
          <w:b w:val="0"/>
        </w:rPr>
        <w:t>--output</w:t>
      </w:r>
      <w:r>
        <w:rPr>
          <w:rFonts w:ascii="Arial" w:hAnsi="Arial" w:eastAsia="Songti SC"/>
          <w:b w:val="0"/>
        </w:rPr>
        <w:t xml:space="preserve"> 指定新的独立目录。默认报告和提交包对应runs/first_training。测试集仅用于最后评测，不用于词表建立、训练或配置挑选。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391"/>
      </w:tblGrid>
      <w:tr w14:paraId="78DEE3A0">
        <w:trPr>
          <w:cantSplit/>
          <w:tblHeader/>
          <w:jc w:val="center"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C619F2">
            <w:pPr>
              <w:spacing w:after="40" w:line="276" w:lineRule="auto"/>
              <w:jc w:val="center"/>
            </w:pPr>
            <w:r>
              <w:rPr>
                <w:rFonts w:ascii="Arial" w:hAnsi="Arial" w:eastAsia="Songti SC"/>
                <w:b/>
                <w:sz w:val="20"/>
              </w:rPr>
              <w:t>输入</w:t>
            </w:r>
          </w:p>
        </w:tc>
        <w:tc>
          <w:tcPr>
            <w:tcW w:w="83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F5DA5A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/>
                <w:sz w:val="20"/>
              </w:rPr>
              <w:t>SHA-256</w:t>
            </w:r>
          </w:p>
        </w:tc>
      </w:tr>
      <w:tr w14:paraId="35C6463C">
        <w:trPr>
          <w:cantSplit/>
          <w:jc w:val="center"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2ACFB9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train</w:t>
            </w:r>
          </w:p>
        </w:tc>
        <w:tc>
          <w:tcPr>
            <w:tcW w:w="83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8A8EA4">
            <w:pPr>
              <w:spacing w:after="40" w:line="276" w:lineRule="auto"/>
              <w:jc w:val="left"/>
            </w:pPr>
            <w:r>
              <w:rPr>
                <w:rFonts w:ascii="Arial" w:hAnsi="Arial" w:eastAsia="Arial Unicode MS"/>
                <w:b w:val="0"/>
                <w:sz w:val="18"/>
              </w:rPr>
              <w:t>a81fe1d3b0153b51e0dfed24ee15983edf4ff36c117d2b59b7aedf945bfeed9f</w:t>
            </w:r>
          </w:p>
        </w:tc>
      </w:tr>
      <w:tr w14:paraId="60DAEB4C">
        <w:trPr>
          <w:cantSplit/>
          <w:jc w:val="center"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B5C29E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val</w:t>
            </w:r>
          </w:p>
        </w:tc>
        <w:tc>
          <w:tcPr>
            <w:tcW w:w="83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74D09B">
            <w:pPr>
              <w:spacing w:after="40" w:line="276" w:lineRule="auto"/>
              <w:jc w:val="left"/>
            </w:pPr>
            <w:r>
              <w:rPr>
                <w:rFonts w:ascii="Arial" w:hAnsi="Arial" w:eastAsia="Arial Unicode MS"/>
                <w:b w:val="0"/>
                <w:sz w:val="18"/>
              </w:rPr>
              <w:t>3d4a34b3a7fd3d279828485d7a76a69030507e88a95c17ea71b8444a2047ca7d</w:t>
            </w:r>
          </w:p>
        </w:tc>
      </w:tr>
      <w:tr w14:paraId="4372E869">
        <w:trPr>
          <w:cantSplit/>
          <w:jc w:val="center"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6BD014">
            <w:pPr>
              <w:spacing w:after="40" w:line="276" w:lineRule="auto"/>
              <w:jc w:val="center"/>
            </w:pPr>
            <w:r>
              <w:rPr>
                <w:rFonts w:ascii="Arial" w:hAnsi="Arial" w:eastAsia="Arial Unicode MS"/>
                <w:b w:val="0"/>
                <w:sz w:val="20"/>
              </w:rPr>
              <w:t>test</w:t>
            </w:r>
          </w:p>
        </w:tc>
        <w:tc>
          <w:tcPr>
            <w:tcW w:w="83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13F20">
            <w:pPr>
              <w:spacing w:after="40" w:line="276" w:lineRule="auto"/>
              <w:jc w:val="left"/>
            </w:pPr>
            <w:r>
              <w:rPr>
                <w:rFonts w:ascii="Arial" w:hAnsi="Arial" w:eastAsia="Arial Unicode MS"/>
                <w:b w:val="0"/>
                <w:sz w:val="18"/>
              </w:rPr>
              <w:t>251f785ddbc723cdbf3574f69241cf37c0f8d3e91fdca64b1429100ece2a90e5</w:t>
            </w:r>
          </w:p>
        </w:tc>
      </w:tr>
    </w:tbl>
    <w:p w14:paraId="732BD188">
      <w:pPr>
        <w:spacing w:after="40"/>
      </w:pPr>
    </w:p>
    <w:p w14:paraId="221CEB96">
      <w:r>
        <w:rPr>
          <w:rFonts w:ascii="Arial" w:hAnsi="Arial" w:eastAsia="Songti SC"/>
          <w:b w:val="0"/>
        </w:rPr>
        <w:t>权重、词表、配置、逐轮指标和曲线位于runs/first_training/h128及h256；最终选择、全部测试输出、固定20条和诊断位于runs/first_training/final。提交包通过exports/MANIFEST.json提供逐文件指纹。</w:t>
      </w:r>
    </w:p>
    <w:p w14:paraId="747683ED">
      <w:r>
        <w:rPr>
          <w:rFonts w:ascii="Arial" w:hAnsi="Arial" w:eastAsia="Songti SC"/>
          <w:b w:val="0"/>
        </w:rPr>
        <w:t>本报告仅呈现当前第一次正式训练。数据为合成参考，尚非全量人工金标准；应结合实现正确性、案例分析和复现性评价实验，不将单一匹配分数当作语义理解能力。</w:t>
      </w:r>
    </w:p>
    <w:sectPr>
      <w:footerReference r:id="rId5" w:type="default"/>
      <w:pgSz w:w="11906" w:h="16838"/>
      <w:pgMar w:top="1134" w:right="1191" w:bottom="1134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BC2C07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FDFE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293" w:lineRule="auto"/>
    </w:pPr>
    <w:rPr>
      <w:rFonts w:ascii="Arial" w:hAnsi="Arial" w:eastAsia="Songti SC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40" w:line="293" w:lineRule="auto"/>
      <w:outlineLvl w:val="0"/>
    </w:pPr>
    <w:rPr>
      <w:rFonts w:asciiTheme="majorHAnsi" w:hAnsiTheme="majorHAnsi" w:eastAsiaTheme="majorEastAsia" w:cstheme="majorBidi" w:eastAsia="Songti SC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40" w:line="293" w:lineRule="auto"/>
      <w:outlineLvl w:val="1"/>
    </w:pPr>
    <w:rPr>
      <w:rFonts w:asciiTheme="majorHAnsi" w:hAnsiTheme="majorHAnsi" w:eastAsiaTheme="majorEastAsia" w:cstheme="majorBidi" w:eastAsia="Songti SC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 w:eastAsia="Songti SC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 w:eastAsia="Songti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 w:eastAsia="Songti SC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 w:eastAsia="Songti SC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 w:eastAsia="Songti SC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 w:eastAsia="Songti SC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 w:eastAsia="Songti SC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 w:eastAsia="Songti SC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eastAsia="Songti SC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eastAsia="Songti SC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eastAsia="Songti SC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after="140" w:line="293" w:lineRule="auto"/>
    </w:pPr>
    <w:rPr>
      <w:rFonts w:ascii="Arial" w:hAnsi="Arial" w:eastAsia="Songti SC"/>
      <w:b/>
      <w:bCs/>
      <w:color w:val="000000"/>
      <w:sz w:val="22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eastAsia="Songti SC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eastAsia="Songti SC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eastAsia="Songti SC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eastAsia="Songti SC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eastAsia="Songti SC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eastAsia="Songti SC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eastAsia="Songti SC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eastAsia="Songti SC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Songti SC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Songti SC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 w:eastAsia="Songti SC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eastAsia="Songti SC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eastAsia="Songti SC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eastAsia="Songti SC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eastAsia="Songti SC"/>
    </w:rPr>
  </w:style>
  <w:style w:type="paragraph" w:styleId="31">
    <w:name w:val="Title"/>
    <w:basedOn w:val="1"/>
    <w:next w:val="1"/>
    <w:link w:val="141"/>
    <w:qFormat/>
    <w:uiPriority w:val="10"/>
    <w:pPr>
      <w:keepNext/>
      <w:spacing w:before="240" w:after="140" w:line="293" w:lineRule="auto"/>
      <w:contextualSpacing/>
    </w:pPr>
    <w:rPr>
      <w:rFonts w:asciiTheme="majorHAnsi" w:hAnsiTheme="majorHAnsi" w:eastAsiaTheme="majorEastAsia" w:cstheme="majorBidi" w:eastAsia="Songti SC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 w:eastAsia="Songti SC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eastAsia="Songti SC"/>
    </w:r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eastAsia="Songti SC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rFonts w:eastAsia="Songti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eastAsia="Songti SC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WPS_1690121173</dc:creator>
  <dc:description>generated by python-docx</dc:description>
  <cp:lastModifiedBy>WPS_1690121173</cp:lastModifiedBy>
  <dcterms:modified xsi:type="dcterms:W3CDTF">2026-10-14T09:43:21Z</dcterms:modified>
  <dc:title>中文到 Emoji 的手写 LSTM 序列生成实验报告 第一次训练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C0D9A47843E1D33D39DECE6A91666C49_42</vt:lpwstr>
  </property>
</Properties>
</file>